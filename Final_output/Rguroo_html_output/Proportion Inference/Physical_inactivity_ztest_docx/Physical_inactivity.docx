
<file path=[Content_Types].xml><?xml version="1.0" encoding="utf-8"?>
<Types xmlns="http://schemas.openxmlformats.org/package/2006/content-types">
  <Default Extension="html" ContentType="text/html"/>
  <Default Extension="rels" ContentType="application/vnd.openxmlformats-package.relationships+xml"/>
  <Override ContentType="text/html" PartName="/chunk.xht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w15="http://schemas.microsoft.com/office/word/2012/wordml" xmlns:sl="http://schemas.openxmlformats.org/schemaLibrary/2006/main" xmlns:wne="http://schemas.microsoft.com/office/word/2006/wordml" xmlns:cdr="http://schemas.openxmlformats.org/drawingml/2006/chartDrawing" xmlns:c="http://schemas.openxmlformats.org/drawingml/2006/chart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ORACLE_JRE JAXB in Private Build Java 1.8.0_275 on Linux -->
    <w:altChunk r:id="rId4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r="http://schemas.openxmlformats.org/officeDocument/2006/relationships" xmlns:w="http://schemas.openxmlformats.org/wordprocessingml/2006/main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w15="http://schemas.microsoft.com/office/word/2012/wordml" xmlns:sl="http://schemas.openxmlformats.org/schemaLibrary/2006/main" xmlns:wne="http://schemas.microsoft.com/office/word/2006/wordml" xmlns:cdr="http://schemas.openxmlformats.org/drawingml/2006/chartDrawing" xmlns:c="http://schemas.openxmlformats.org/drawingml/2006/chart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w15="http://schemas.microsoft.com/office/word/2012/wordml" xmlns:sl="http://schemas.openxmlformats.org/schemaLibrary/2006/main" xmlns:wne="http://schemas.microsoft.com/office/word/2006/wordml" xmlns:cdr="http://schemas.openxmlformats.org/drawingml/2006/chartDrawing" xmlns:c="http://schemas.openxmlformats.org/drawingml/2006/chart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w15="http://schemas.microsoft.com/office/word/2012/wordml" xmlns:sl="http://schemas.openxmlformats.org/schemaLibrary/2006/main" xmlns:wne="http://schemas.microsoft.com/office/word/2006/wordml" xmlns:cdr="http://schemas.openxmlformats.org/drawingml/2006/chartDrawing" xmlns:c="http://schemas.openxmlformats.org/drawingml/2006/chart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    <Relationship Target="../chunk.xhtml" Type="http://schemas.openxmlformats.org/officeDocument/2006/relationships/aFChunk" Id="rId4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
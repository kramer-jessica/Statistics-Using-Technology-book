
<file path=[Content_Types].xml><?xml version="1.0" encoding="utf-8"?>
<Types xmlns="http://schemas.openxmlformats.org/package/2006/content-types">
  <Default Extension="html" ContentType="text/html"/>
  <Default Extension="rels" ContentType="application/vnd.openxmlformats-package.relationships+xml"/>
  <Override ContentType="text/html" PartName="/chunk.xht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ORACLE_JRE JAXB in Private Build Java 1.8.0_275 on Linux -->
    <w:altChunk r:id="rId4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tru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tru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tru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tru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tru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tru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tru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tru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true">
      <w:start w:val="1"/>
      <w:numFmt w:val="lowerLetter"/>
      <w:lvlText w:val="%2."/>
      <w:lvlJc w:val="left"/>
      <w:pPr>
        <w:ind w:left="1440" w:hanging="360"/>
      </w:pPr>
    </w:lvl>
    <w:lvl w:ilvl="2" w:tplc="0C09001B" w:tentative="true">
      <w:start w:val="1"/>
      <w:numFmt w:val="lowerRoman"/>
      <w:lvlText w:val="%3."/>
      <w:lvlJc w:val="right"/>
      <w:pPr>
        <w:ind w:left="2160" w:hanging="180"/>
      </w:pPr>
    </w:lvl>
    <w:lvl w:ilvl="3" w:tplc="0C09000F" w:tentative="true">
      <w:start w:val="1"/>
      <w:numFmt w:val="decimal"/>
      <w:lvlText w:val="%4."/>
      <w:lvlJc w:val="left"/>
      <w:pPr>
        <w:ind w:left="2880" w:hanging="360"/>
      </w:pPr>
    </w:lvl>
    <w:lvl w:ilvl="4" w:tplc="0C090019" w:tentative="true">
      <w:start w:val="1"/>
      <w:numFmt w:val="lowerLetter"/>
      <w:lvlText w:val="%5."/>
      <w:lvlJc w:val="left"/>
      <w:pPr>
        <w:ind w:left="3600" w:hanging="360"/>
      </w:pPr>
    </w:lvl>
    <w:lvl w:ilvl="5" w:tplc="0C09001B" w:tentative="true">
      <w:start w:val="1"/>
      <w:numFmt w:val="lowerRoman"/>
      <w:lvlText w:val="%6."/>
      <w:lvlJc w:val="right"/>
      <w:pPr>
        <w:ind w:left="4320" w:hanging="180"/>
      </w:pPr>
    </w:lvl>
    <w:lvl w:ilvl="6" w:tplc="0C09000F" w:tentative="true">
      <w:start w:val="1"/>
      <w:numFmt w:val="decimal"/>
      <w:lvlText w:val="%7."/>
      <w:lvlJc w:val="left"/>
      <w:pPr>
        <w:ind w:left="5040" w:hanging="360"/>
      </w:pPr>
    </w:lvl>
    <w:lvl w:ilvl="7" w:tplc="0C090019" w:tentative="true">
      <w:start w:val="1"/>
      <w:numFmt w:val="lowerLetter"/>
      <w:lvlText w:val="%8."/>
      <w:lvlJc w:val="left"/>
      <w:pPr>
        <w:ind w:left="5760" w:hanging="360"/>
      </w:pPr>
    </w:lvl>
    <w:lvl w:ilvl="8" w:tplc="0C09001B" w:tentative="tru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    <Relationship Target="../chunk.xhtml" Type="http://schemas.openxmlformats.org/officeDocument/2006/relationships/aFChunk" Id="rId4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
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Private Build Java 1.8.0_275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
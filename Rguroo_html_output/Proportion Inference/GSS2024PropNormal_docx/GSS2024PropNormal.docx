
<file path=[Content_Types].xml><?xml version="1.0" encoding="utf-8"?>
<Types xmlns="http://schemas.openxmlformats.org/package/2006/content-types">
  <Default Extension="html" ContentType="text/html"/>
  <Default Extension="rels" ContentType="application/vnd.openxmlformats-package.relationships+xml"/>
  <Override ContentType="text/html" PartName="/chunk.xht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Private Build Java 1.8.0_275 on Linux -->
    <w:altChunk r:id="rId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="../chunk.xhtml" Type="http://schemas.openxmlformats.org/officeDocument/2006/relationships/aFChunk" Id="rId4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
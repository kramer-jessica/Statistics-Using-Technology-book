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6 (Apache licensed) using REFERENCE JAXB in Ubuntu Java 17.0.18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